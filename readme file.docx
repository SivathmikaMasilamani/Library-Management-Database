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76E4" w14:textId="77777777" w:rsidR="005660B5" w:rsidRPr="005660B5" w:rsidRDefault="005660B5" w:rsidP="005660B5">
      <w:pPr>
        <w:pStyle w:val="Title"/>
        <w:rPr>
          <w:lang w:val="en-GB"/>
        </w:rPr>
      </w:pPr>
      <w:r w:rsidRPr="005660B5">
        <w:rPr>
          <w:lang w:val="en-GB"/>
        </w:rPr>
        <w:t>Library Management Database</w:t>
      </w:r>
    </w:p>
    <w:p w14:paraId="58E1CDFC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Project Overview</w:t>
      </w:r>
    </w:p>
    <w:p w14:paraId="69A82F7C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The Library Management Database is a SQL-based project designed to manage library operations efficiently. It stores information about books, library members, and borrowed books, enabling easy tracking and management of library resources.</w:t>
      </w:r>
    </w:p>
    <w:p w14:paraId="74329A4F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Objectives</w:t>
      </w:r>
    </w:p>
    <w:p w14:paraId="5456C8FA" w14:textId="77777777" w:rsidR="005660B5" w:rsidRPr="005660B5" w:rsidRDefault="005660B5" w:rsidP="005660B5">
      <w:pPr>
        <w:numPr>
          <w:ilvl w:val="0"/>
          <w:numId w:val="17"/>
        </w:numPr>
        <w:rPr>
          <w:lang w:val="en-GB"/>
        </w:rPr>
      </w:pPr>
      <w:r w:rsidRPr="005660B5">
        <w:rPr>
          <w:lang w:val="en-GB"/>
        </w:rPr>
        <w:t>Manage book records in the library.</w:t>
      </w:r>
    </w:p>
    <w:p w14:paraId="2068F776" w14:textId="77777777" w:rsidR="005660B5" w:rsidRPr="005660B5" w:rsidRDefault="005660B5" w:rsidP="005660B5">
      <w:pPr>
        <w:numPr>
          <w:ilvl w:val="0"/>
          <w:numId w:val="17"/>
        </w:numPr>
        <w:rPr>
          <w:lang w:val="en-GB"/>
        </w:rPr>
      </w:pPr>
      <w:r w:rsidRPr="005660B5">
        <w:rPr>
          <w:lang w:val="en-GB"/>
        </w:rPr>
        <w:t>Store member information.</w:t>
      </w:r>
    </w:p>
    <w:p w14:paraId="75EA3F22" w14:textId="77777777" w:rsidR="005660B5" w:rsidRPr="005660B5" w:rsidRDefault="005660B5" w:rsidP="005660B5">
      <w:pPr>
        <w:numPr>
          <w:ilvl w:val="0"/>
          <w:numId w:val="17"/>
        </w:numPr>
        <w:rPr>
          <w:lang w:val="en-GB"/>
        </w:rPr>
      </w:pPr>
      <w:r w:rsidRPr="005660B5">
        <w:rPr>
          <w:lang w:val="en-GB"/>
        </w:rPr>
        <w:t>Track borrowed and returned books.</w:t>
      </w:r>
    </w:p>
    <w:p w14:paraId="3684F051" w14:textId="77777777" w:rsidR="005660B5" w:rsidRPr="005660B5" w:rsidRDefault="005660B5" w:rsidP="005660B5">
      <w:pPr>
        <w:numPr>
          <w:ilvl w:val="0"/>
          <w:numId w:val="17"/>
        </w:numPr>
        <w:rPr>
          <w:lang w:val="en-GB"/>
        </w:rPr>
      </w:pPr>
      <w:r w:rsidRPr="005660B5">
        <w:rPr>
          <w:lang w:val="en-GB"/>
        </w:rPr>
        <w:t>Generate useful reports using SQL queries.</w:t>
      </w:r>
    </w:p>
    <w:p w14:paraId="25041BBC" w14:textId="77777777" w:rsidR="005660B5" w:rsidRPr="005660B5" w:rsidRDefault="005660B5" w:rsidP="005660B5">
      <w:pPr>
        <w:numPr>
          <w:ilvl w:val="0"/>
          <w:numId w:val="20"/>
        </w:numPr>
        <w:rPr>
          <w:b/>
          <w:bCs/>
          <w:lang w:val="en-GB"/>
        </w:rPr>
      </w:pPr>
      <w:r w:rsidRPr="005660B5">
        <w:rPr>
          <w:b/>
          <w:bCs/>
          <w:lang w:val="en-GB"/>
        </w:rPr>
        <w:t>Database Tables</w:t>
      </w:r>
    </w:p>
    <w:p w14:paraId="29A8B9A4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Books</w:t>
      </w:r>
    </w:p>
    <w:p w14:paraId="48E680D9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Stores information about books available in the library:</w:t>
      </w:r>
    </w:p>
    <w:p w14:paraId="4DE9EE7B" w14:textId="77777777" w:rsidR="005660B5" w:rsidRPr="005660B5" w:rsidRDefault="005660B5" w:rsidP="005660B5">
      <w:pPr>
        <w:numPr>
          <w:ilvl w:val="0"/>
          <w:numId w:val="18"/>
        </w:numPr>
        <w:rPr>
          <w:lang w:val="en-GB"/>
        </w:rPr>
      </w:pPr>
      <w:r w:rsidRPr="005660B5">
        <w:rPr>
          <w:lang w:val="en-GB"/>
        </w:rPr>
        <w:t>Book ID</w:t>
      </w:r>
    </w:p>
    <w:p w14:paraId="226EC2DF" w14:textId="77777777" w:rsidR="005660B5" w:rsidRPr="005660B5" w:rsidRDefault="005660B5" w:rsidP="005660B5">
      <w:pPr>
        <w:numPr>
          <w:ilvl w:val="0"/>
          <w:numId w:val="18"/>
        </w:numPr>
        <w:rPr>
          <w:lang w:val="en-GB"/>
        </w:rPr>
      </w:pPr>
      <w:r w:rsidRPr="005660B5">
        <w:rPr>
          <w:lang w:val="en-GB"/>
        </w:rPr>
        <w:t>Title</w:t>
      </w:r>
    </w:p>
    <w:p w14:paraId="0E36A4DB" w14:textId="77777777" w:rsidR="005660B5" w:rsidRPr="005660B5" w:rsidRDefault="005660B5" w:rsidP="005660B5">
      <w:pPr>
        <w:numPr>
          <w:ilvl w:val="0"/>
          <w:numId w:val="18"/>
        </w:numPr>
        <w:rPr>
          <w:lang w:val="en-GB"/>
        </w:rPr>
      </w:pPr>
      <w:r w:rsidRPr="005660B5">
        <w:rPr>
          <w:lang w:val="en-GB"/>
        </w:rPr>
        <w:t>Author</w:t>
      </w:r>
    </w:p>
    <w:p w14:paraId="615F0FBE" w14:textId="77777777" w:rsidR="005660B5" w:rsidRPr="005660B5" w:rsidRDefault="005660B5" w:rsidP="005660B5">
      <w:pPr>
        <w:numPr>
          <w:ilvl w:val="0"/>
          <w:numId w:val="18"/>
        </w:numPr>
        <w:rPr>
          <w:lang w:val="en-GB"/>
        </w:rPr>
      </w:pPr>
      <w:r w:rsidRPr="005660B5">
        <w:rPr>
          <w:lang w:val="en-GB"/>
        </w:rPr>
        <w:t>Category</w:t>
      </w:r>
    </w:p>
    <w:p w14:paraId="16EBCFFB" w14:textId="77777777" w:rsidR="005660B5" w:rsidRPr="005660B5" w:rsidRDefault="005660B5" w:rsidP="005660B5">
      <w:pPr>
        <w:numPr>
          <w:ilvl w:val="0"/>
          <w:numId w:val="18"/>
        </w:numPr>
        <w:rPr>
          <w:lang w:val="en-GB"/>
        </w:rPr>
      </w:pPr>
      <w:r w:rsidRPr="005660B5">
        <w:rPr>
          <w:lang w:val="en-GB"/>
        </w:rPr>
        <w:t>Available Copies</w:t>
      </w:r>
    </w:p>
    <w:p w14:paraId="6F968F7F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Members</w:t>
      </w:r>
    </w:p>
    <w:p w14:paraId="7E0BE7A1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Stores information about library members:</w:t>
      </w:r>
    </w:p>
    <w:p w14:paraId="29C20C4B" w14:textId="77777777" w:rsidR="005660B5" w:rsidRPr="005660B5" w:rsidRDefault="005660B5" w:rsidP="005660B5">
      <w:pPr>
        <w:numPr>
          <w:ilvl w:val="0"/>
          <w:numId w:val="19"/>
        </w:numPr>
        <w:rPr>
          <w:lang w:val="en-GB"/>
        </w:rPr>
      </w:pPr>
      <w:r w:rsidRPr="005660B5">
        <w:rPr>
          <w:lang w:val="en-GB"/>
        </w:rPr>
        <w:t>Member ID</w:t>
      </w:r>
    </w:p>
    <w:p w14:paraId="145E5604" w14:textId="77777777" w:rsidR="005660B5" w:rsidRPr="005660B5" w:rsidRDefault="005660B5" w:rsidP="005660B5">
      <w:pPr>
        <w:numPr>
          <w:ilvl w:val="0"/>
          <w:numId w:val="19"/>
        </w:numPr>
        <w:rPr>
          <w:lang w:val="en-GB"/>
        </w:rPr>
      </w:pPr>
      <w:r w:rsidRPr="005660B5">
        <w:rPr>
          <w:lang w:val="en-GB"/>
        </w:rPr>
        <w:t>Member Name</w:t>
      </w:r>
    </w:p>
    <w:p w14:paraId="021696D9" w14:textId="77777777" w:rsidR="005660B5" w:rsidRPr="005660B5" w:rsidRDefault="005660B5" w:rsidP="005660B5">
      <w:pPr>
        <w:numPr>
          <w:ilvl w:val="0"/>
          <w:numId w:val="19"/>
        </w:numPr>
        <w:rPr>
          <w:lang w:val="en-GB"/>
        </w:rPr>
      </w:pPr>
      <w:r w:rsidRPr="005660B5">
        <w:rPr>
          <w:lang w:val="en-GB"/>
        </w:rPr>
        <w:t>Phone Number</w:t>
      </w:r>
    </w:p>
    <w:p w14:paraId="37A5A992" w14:textId="77777777" w:rsidR="005660B5" w:rsidRPr="005660B5" w:rsidRDefault="005660B5" w:rsidP="005660B5">
      <w:pPr>
        <w:numPr>
          <w:ilvl w:val="0"/>
          <w:numId w:val="19"/>
        </w:numPr>
        <w:rPr>
          <w:lang w:val="en-GB"/>
        </w:rPr>
      </w:pPr>
      <w:r w:rsidRPr="005660B5">
        <w:rPr>
          <w:lang w:val="en-GB"/>
        </w:rPr>
        <w:t>Join Date</w:t>
      </w:r>
    </w:p>
    <w:p w14:paraId="69671C5B" w14:textId="77777777" w:rsidR="005660B5" w:rsidRPr="005660B5" w:rsidRDefault="005660B5" w:rsidP="005660B5">
      <w:pPr>
        <w:pStyle w:val="Subtitle"/>
        <w:rPr>
          <w:lang w:val="en-GB"/>
        </w:rPr>
      </w:pPr>
      <w:proofErr w:type="spellStart"/>
      <w:r w:rsidRPr="005660B5">
        <w:rPr>
          <w:lang w:val="en-GB"/>
        </w:rPr>
        <w:t>Borrowed_Books</w:t>
      </w:r>
      <w:proofErr w:type="spellEnd"/>
    </w:p>
    <w:p w14:paraId="33B7C97E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Stores borrowing transaction details:</w:t>
      </w:r>
    </w:p>
    <w:p w14:paraId="2CB9B8F9" w14:textId="77777777" w:rsidR="005660B5" w:rsidRPr="005660B5" w:rsidRDefault="005660B5" w:rsidP="005660B5">
      <w:pPr>
        <w:numPr>
          <w:ilvl w:val="0"/>
          <w:numId w:val="20"/>
        </w:numPr>
        <w:rPr>
          <w:lang w:val="en-GB"/>
        </w:rPr>
      </w:pPr>
      <w:r w:rsidRPr="005660B5">
        <w:rPr>
          <w:lang w:val="en-GB"/>
        </w:rPr>
        <w:t>Borrow ID</w:t>
      </w:r>
    </w:p>
    <w:p w14:paraId="6BF9E5E5" w14:textId="77777777" w:rsidR="005660B5" w:rsidRPr="005660B5" w:rsidRDefault="005660B5" w:rsidP="005660B5">
      <w:pPr>
        <w:numPr>
          <w:ilvl w:val="0"/>
          <w:numId w:val="20"/>
        </w:numPr>
        <w:rPr>
          <w:lang w:val="en-GB"/>
        </w:rPr>
      </w:pPr>
      <w:r w:rsidRPr="005660B5">
        <w:rPr>
          <w:lang w:val="en-GB"/>
        </w:rPr>
        <w:t>Member ID</w:t>
      </w:r>
    </w:p>
    <w:p w14:paraId="6CF5804B" w14:textId="77777777" w:rsidR="005660B5" w:rsidRPr="005660B5" w:rsidRDefault="005660B5" w:rsidP="005660B5">
      <w:pPr>
        <w:numPr>
          <w:ilvl w:val="0"/>
          <w:numId w:val="20"/>
        </w:numPr>
        <w:rPr>
          <w:lang w:val="en-GB"/>
        </w:rPr>
      </w:pPr>
      <w:r w:rsidRPr="005660B5">
        <w:rPr>
          <w:lang w:val="en-GB"/>
        </w:rPr>
        <w:lastRenderedPageBreak/>
        <w:t>Book ID</w:t>
      </w:r>
    </w:p>
    <w:p w14:paraId="2147B210" w14:textId="77777777" w:rsidR="005660B5" w:rsidRPr="005660B5" w:rsidRDefault="005660B5" w:rsidP="005660B5">
      <w:pPr>
        <w:numPr>
          <w:ilvl w:val="0"/>
          <w:numId w:val="20"/>
        </w:numPr>
        <w:rPr>
          <w:lang w:val="en-GB"/>
        </w:rPr>
      </w:pPr>
      <w:r w:rsidRPr="005660B5">
        <w:rPr>
          <w:lang w:val="en-GB"/>
        </w:rPr>
        <w:t>Borrow Date</w:t>
      </w:r>
    </w:p>
    <w:p w14:paraId="5686CA2E" w14:textId="77777777" w:rsidR="005660B5" w:rsidRPr="005660B5" w:rsidRDefault="005660B5" w:rsidP="005660B5">
      <w:pPr>
        <w:numPr>
          <w:ilvl w:val="0"/>
          <w:numId w:val="20"/>
        </w:numPr>
        <w:rPr>
          <w:lang w:val="en-GB"/>
        </w:rPr>
      </w:pPr>
      <w:r w:rsidRPr="005660B5">
        <w:rPr>
          <w:lang w:val="en-GB"/>
        </w:rPr>
        <w:t>Return Date</w:t>
      </w:r>
    </w:p>
    <w:p w14:paraId="0C0733A9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Technologies Used</w:t>
      </w:r>
    </w:p>
    <w:p w14:paraId="0B5591EC" w14:textId="77777777" w:rsidR="005660B5" w:rsidRPr="005660B5" w:rsidRDefault="005660B5" w:rsidP="005660B5">
      <w:pPr>
        <w:numPr>
          <w:ilvl w:val="0"/>
          <w:numId w:val="21"/>
        </w:numPr>
        <w:rPr>
          <w:lang w:val="en-GB"/>
        </w:rPr>
      </w:pPr>
      <w:r w:rsidRPr="005660B5">
        <w:rPr>
          <w:lang w:val="en-GB"/>
        </w:rPr>
        <w:t>MySQL</w:t>
      </w:r>
    </w:p>
    <w:p w14:paraId="6CCBAEB3" w14:textId="77777777" w:rsidR="005660B5" w:rsidRPr="005660B5" w:rsidRDefault="005660B5" w:rsidP="005660B5">
      <w:pPr>
        <w:numPr>
          <w:ilvl w:val="0"/>
          <w:numId w:val="21"/>
        </w:numPr>
        <w:rPr>
          <w:lang w:val="en-GB"/>
        </w:rPr>
      </w:pPr>
      <w:r w:rsidRPr="005660B5">
        <w:rPr>
          <w:lang w:val="en-GB"/>
        </w:rPr>
        <w:t>MySQL Workbench</w:t>
      </w:r>
    </w:p>
    <w:p w14:paraId="5CF9EA0F" w14:textId="77777777" w:rsidR="005660B5" w:rsidRPr="005660B5" w:rsidRDefault="005660B5" w:rsidP="005660B5">
      <w:pPr>
        <w:numPr>
          <w:ilvl w:val="0"/>
          <w:numId w:val="21"/>
        </w:numPr>
        <w:rPr>
          <w:lang w:val="en-GB"/>
        </w:rPr>
      </w:pPr>
      <w:r w:rsidRPr="005660B5">
        <w:rPr>
          <w:lang w:val="en-GB"/>
        </w:rPr>
        <w:t>SQL</w:t>
      </w:r>
    </w:p>
    <w:p w14:paraId="7A9523FA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Features</w:t>
      </w:r>
    </w:p>
    <w:p w14:paraId="4692288E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Database creation and management</w:t>
      </w:r>
    </w:p>
    <w:p w14:paraId="702A9771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Table creation with Primary Keys and Foreign Keys</w:t>
      </w:r>
    </w:p>
    <w:p w14:paraId="2D00AB4F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Data insertion and retrieval</w:t>
      </w:r>
    </w:p>
    <w:p w14:paraId="0DB8C6DA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SQL JOIN operations</w:t>
      </w:r>
    </w:p>
    <w:p w14:paraId="04B141CF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Aggregate functions (COUNT, AVG, MAX, MIN)</w:t>
      </w:r>
    </w:p>
    <w:p w14:paraId="1F3666E9" w14:textId="77777777" w:rsidR="005660B5" w:rsidRPr="005660B5" w:rsidRDefault="005660B5" w:rsidP="005660B5">
      <w:pPr>
        <w:numPr>
          <w:ilvl w:val="0"/>
          <w:numId w:val="22"/>
        </w:numPr>
        <w:rPr>
          <w:lang w:val="en-GB"/>
        </w:rPr>
      </w:pPr>
      <w:r w:rsidRPr="005660B5">
        <w:rPr>
          <w:lang w:val="en-GB"/>
        </w:rPr>
        <w:t>Book borrowing and tracking system</w:t>
      </w:r>
    </w:p>
    <w:p w14:paraId="0516C1C7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SQL Operations Performed</w:t>
      </w:r>
    </w:p>
    <w:p w14:paraId="5514AD8F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CREATE DATABASE</w:t>
      </w:r>
    </w:p>
    <w:p w14:paraId="15531E9E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CREATE TABLE</w:t>
      </w:r>
    </w:p>
    <w:p w14:paraId="30CA5ACE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INSERT INTO</w:t>
      </w:r>
    </w:p>
    <w:p w14:paraId="5E0A6EA5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SELECT</w:t>
      </w:r>
    </w:p>
    <w:p w14:paraId="514399AA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JOIN</w:t>
      </w:r>
    </w:p>
    <w:p w14:paraId="296AF3EA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proofErr w:type="gramStart"/>
      <w:r w:rsidRPr="005660B5">
        <w:rPr>
          <w:lang w:val="en-GB"/>
        </w:rPr>
        <w:t>COUNT(</w:t>
      </w:r>
      <w:proofErr w:type="gramEnd"/>
      <w:r w:rsidRPr="005660B5">
        <w:rPr>
          <w:lang w:val="en-GB"/>
        </w:rPr>
        <w:t>)</w:t>
      </w:r>
    </w:p>
    <w:p w14:paraId="071C13BB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proofErr w:type="gramStart"/>
      <w:r w:rsidRPr="005660B5">
        <w:rPr>
          <w:lang w:val="en-GB"/>
        </w:rPr>
        <w:t>AVG(</w:t>
      </w:r>
      <w:proofErr w:type="gramEnd"/>
      <w:r w:rsidRPr="005660B5">
        <w:rPr>
          <w:lang w:val="en-GB"/>
        </w:rPr>
        <w:t>)</w:t>
      </w:r>
    </w:p>
    <w:p w14:paraId="5B2D977E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proofErr w:type="gramStart"/>
      <w:r w:rsidRPr="005660B5">
        <w:rPr>
          <w:lang w:val="en-GB"/>
        </w:rPr>
        <w:t>MAX(</w:t>
      </w:r>
      <w:proofErr w:type="gramEnd"/>
      <w:r w:rsidRPr="005660B5">
        <w:rPr>
          <w:lang w:val="en-GB"/>
        </w:rPr>
        <w:t>)</w:t>
      </w:r>
    </w:p>
    <w:p w14:paraId="7F199D34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proofErr w:type="gramStart"/>
      <w:r w:rsidRPr="005660B5">
        <w:rPr>
          <w:lang w:val="en-GB"/>
        </w:rPr>
        <w:t>MIN(</w:t>
      </w:r>
      <w:proofErr w:type="gramEnd"/>
      <w:r w:rsidRPr="005660B5">
        <w:rPr>
          <w:lang w:val="en-GB"/>
        </w:rPr>
        <w:t>)</w:t>
      </w:r>
    </w:p>
    <w:p w14:paraId="14B0CB54" w14:textId="77777777" w:rsidR="005660B5" w:rsidRPr="005660B5" w:rsidRDefault="005660B5" w:rsidP="005660B5">
      <w:pPr>
        <w:numPr>
          <w:ilvl w:val="0"/>
          <w:numId w:val="23"/>
        </w:numPr>
        <w:rPr>
          <w:lang w:val="en-GB"/>
        </w:rPr>
      </w:pPr>
      <w:r w:rsidRPr="005660B5">
        <w:rPr>
          <w:lang w:val="en-GB"/>
        </w:rPr>
        <w:t>WHERE clause filtering</w:t>
      </w:r>
    </w:p>
    <w:p w14:paraId="5D751DAC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Files Included</w:t>
      </w:r>
    </w:p>
    <w:p w14:paraId="71002640" w14:textId="77777777" w:rsidR="005660B5" w:rsidRPr="005660B5" w:rsidRDefault="005660B5" w:rsidP="005660B5">
      <w:pPr>
        <w:numPr>
          <w:ilvl w:val="0"/>
          <w:numId w:val="24"/>
        </w:numPr>
        <w:rPr>
          <w:lang w:val="en-GB"/>
        </w:rPr>
      </w:pPr>
      <w:proofErr w:type="spellStart"/>
      <w:r w:rsidRPr="005660B5">
        <w:rPr>
          <w:lang w:val="en-GB"/>
        </w:rPr>
        <w:t>schema.sql</w:t>
      </w:r>
      <w:proofErr w:type="spellEnd"/>
    </w:p>
    <w:p w14:paraId="2DC84C21" w14:textId="77777777" w:rsidR="005660B5" w:rsidRPr="005660B5" w:rsidRDefault="005660B5" w:rsidP="005660B5">
      <w:pPr>
        <w:numPr>
          <w:ilvl w:val="0"/>
          <w:numId w:val="24"/>
        </w:numPr>
        <w:rPr>
          <w:lang w:val="en-GB"/>
        </w:rPr>
      </w:pPr>
      <w:proofErr w:type="spellStart"/>
      <w:r w:rsidRPr="005660B5">
        <w:rPr>
          <w:lang w:val="en-GB"/>
        </w:rPr>
        <w:t>sample_data.sql</w:t>
      </w:r>
      <w:proofErr w:type="spellEnd"/>
    </w:p>
    <w:p w14:paraId="781D5099" w14:textId="77777777" w:rsidR="005660B5" w:rsidRPr="005660B5" w:rsidRDefault="005660B5" w:rsidP="005660B5">
      <w:pPr>
        <w:numPr>
          <w:ilvl w:val="0"/>
          <w:numId w:val="24"/>
        </w:numPr>
        <w:rPr>
          <w:lang w:val="en-GB"/>
        </w:rPr>
      </w:pPr>
      <w:proofErr w:type="spellStart"/>
      <w:r w:rsidRPr="005660B5">
        <w:rPr>
          <w:lang w:val="en-GB"/>
        </w:rPr>
        <w:t>queries.sql</w:t>
      </w:r>
      <w:proofErr w:type="spellEnd"/>
    </w:p>
    <w:p w14:paraId="17A9E9C8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Project Outcome</w:t>
      </w:r>
    </w:p>
    <w:p w14:paraId="6C7A5C38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This project demonstrates the use of relational database concepts to build a simple library management system capable of handling books, members, and borrowing records efficiently.</w:t>
      </w:r>
    </w:p>
    <w:p w14:paraId="2D30C3E2" w14:textId="77777777" w:rsidR="005660B5" w:rsidRPr="005660B5" w:rsidRDefault="005660B5" w:rsidP="005660B5">
      <w:pPr>
        <w:pStyle w:val="Subtitle"/>
        <w:rPr>
          <w:lang w:val="en-GB"/>
        </w:rPr>
      </w:pPr>
      <w:r w:rsidRPr="005660B5">
        <w:rPr>
          <w:lang w:val="en-GB"/>
        </w:rPr>
        <w:t>Author</w:t>
      </w:r>
    </w:p>
    <w:p w14:paraId="42D7928A" w14:textId="77777777" w:rsidR="005660B5" w:rsidRPr="005660B5" w:rsidRDefault="005660B5" w:rsidP="005660B5">
      <w:pPr>
        <w:rPr>
          <w:lang w:val="en-GB"/>
        </w:rPr>
      </w:pPr>
      <w:proofErr w:type="spellStart"/>
      <w:r w:rsidRPr="005660B5">
        <w:rPr>
          <w:lang w:val="en-GB"/>
        </w:rPr>
        <w:t>Sivathmika</w:t>
      </w:r>
      <w:proofErr w:type="spellEnd"/>
      <w:r w:rsidRPr="005660B5">
        <w:rPr>
          <w:lang w:val="en-GB"/>
        </w:rPr>
        <w:t xml:space="preserve"> Masilamani</w:t>
      </w:r>
    </w:p>
    <w:p w14:paraId="631D7F03" w14:textId="77777777" w:rsidR="005660B5" w:rsidRPr="005660B5" w:rsidRDefault="005660B5" w:rsidP="005660B5">
      <w:pPr>
        <w:rPr>
          <w:lang w:val="en-GB"/>
        </w:rPr>
      </w:pPr>
      <w:r w:rsidRPr="005660B5">
        <w:rPr>
          <w:lang w:val="en-GB"/>
        </w:rPr>
        <w:t>SQL Internship Project</w:t>
      </w:r>
    </w:p>
    <w:p w14:paraId="2A20B671" w14:textId="77777777" w:rsidR="00B80D0D" w:rsidRPr="005660B5" w:rsidRDefault="00B80D0D" w:rsidP="005660B5"/>
    <w:sectPr w:rsidR="00B80D0D" w:rsidRPr="005660B5" w:rsidSect="00DD04BF">
      <w:footerReference w:type="default" r:id="rId11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4FC4" w14:textId="77777777" w:rsidR="00336BA8" w:rsidRDefault="00336BA8">
      <w:pPr>
        <w:spacing w:after="0" w:line="240" w:lineRule="auto"/>
      </w:pPr>
      <w:r>
        <w:separator/>
      </w:r>
    </w:p>
  </w:endnote>
  <w:endnote w:type="continuationSeparator" w:id="0">
    <w:p w14:paraId="24BDC09A" w14:textId="77777777" w:rsidR="00336BA8" w:rsidRDefault="0033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402E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A23B" w14:textId="77777777" w:rsidR="00336BA8" w:rsidRDefault="00336BA8">
      <w:pPr>
        <w:spacing w:after="0" w:line="240" w:lineRule="auto"/>
      </w:pPr>
      <w:r>
        <w:separator/>
      </w:r>
    </w:p>
  </w:footnote>
  <w:footnote w:type="continuationSeparator" w:id="0">
    <w:p w14:paraId="5D85B22A" w14:textId="77777777" w:rsidR="00336BA8" w:rsidRDefault="0033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A285A"/>
    <w:multiLevelType w:val="multilevel"/>
    <w:tmpl w:val="A08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E7921"/>
    <w:multiLevelType w:val="multilevel"/>
    <w:tmpl w:val="8BE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1586D"/>
    <w:multiLevelType w:val="multilevel"/>
    <w:tmpl w:val="2EF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81C4E"/>
    <w:multiLevelType w:val="multilevel"/>
    <w:tmpl w:val="0EC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7" w15:restartNumberingAfterBreak="0">
    <w:nsid w:val="5D8C7B95"/>
    <w:multiLevelType w:val="multilevel"/>
    <w:tmpl w:val="BB8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19" w15:restartNumberingAfterBreak="0">
    <w:nsid w:val="68DE650E"/>
    <w:multiLevelType w:val="multilevel"/>
    <w:tmpl w:val="4B2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77E15"/>
    <w:multiLevelType w:val="multilevel"/>
    <w:tmpl w:val="A322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B0D7F"/>
    <w:multiLevelType w:val="multilevel"/>
    <w:tmpl w:val="F27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89122">
    <w:abstractNumId w:val="9"/>
  </w:num>
  <w:num w:numId="2" w16cid:durableId="1773436715">
    <w:abstractNumId w:val="18"/>
  </w:num>
  <w:num w:numId="3" w16cid:durableId="394398141">
    <w:abstractNumId w:val="18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6"/>
  </w:num>
  <w:num w:numId="16" w16cid:durableId="960648868">
    <w:abstractNumId w:val="11"/>
  </w:num>
  <w:num w:numId="17" w16cid:durableId="220528832">
    <w:abstractNumId w:val="15"/>
  </w:num>
  <w:num w:numId="18" w16cid:durableId="741368304">
    <w:abstractNumId w:val="20"/>
  </w:num>
  <w:num w:numId="19" w16cid:durableId="892426553">
    <w:abstractNumId w:val="21"/>
  </w:num>
  <w:num w:numId="20" w16cid:durableId="788738389">
    <w:abstractNumId w:val="13"/>
  </w:num>
  <w:num w:numId="21" w16cid:durableId="477502366">
    <w:abstractNumId w:val="14"/>
  </w:num>
  <w:num w:numId="22" w16cid:durableId="1380935746">
    <w:abstractNumId w:val="12"/>
  </w:num>
  <w:num w:numId="23" w16cid:durableId="1727995347">
    <w:abstractNumId w:val="19"/>
  </w:num>
  <w:num w:numId="24" w16cid:durableId="5927383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B5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36BA8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660B5"/>
    <w:rsid w:val="00575B92"/>
    <w:rsid w:val="005A7ABF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67AE6"/>
    <w:rsid w:val="00A819F8"/>
    <w:rsid w:val="00AA0568"/>
    <w:rsid w:val="00AA316B"/>
    <w:rsid w:val="00AC59CE"/>
    <w:rsid w:val="00AE197A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886BD"/>
  <w15:chartTrackingRefBased/>
  <w15:docId w15:val="{D741C0F5-4FE0-4656-A546-2E29622C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13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M.Sivathmika Masilamani</cp:lastModifiedBy>
  <cp:revision>1</cp:revision>
  <cp:lastPrinted>2025-04-29T22:21:00Z</cp:lastPrinted>
  <dcterms:created xsi:type="dcterms:W3CDTF">2026-06-18T06:03:00Z</dcterms:created>
  <dcterms:modified xsi:type="dcterms:W3CDTF">2026-06-18T06:23:00Z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